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ED6C" w14:textId="4A7F1E93" w:rsidR="00FF5821" w:rsidRDefault="00FF5821" w:rsidP="00A13DB0">
      <w:pPr>
        <w:pStyle w:val="Heading1"/>
        <w:rPr>
          <w:rFonts w:ascii="Times New Roman" w:hAnsi="Times New Roman" w:cs="Times New Roman"/>
        </w:rPr>
      </w:pPr>
    </w:p>
    <w:p w14:paraId="373660B3" w14:textId="161DE827" w:rsidR="00306F66" w:rsidRDefault="00000000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DBMS Lab: SQL Joins and Transactions</w:t>
      </w:r>
    </w:p>
    <w:p w14:paraId="3C28866C" w14:textId="77777777" w:rsidR="00306F6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A: Create Tables</w:t>
      </w:r>
    </w:p>
    <w:p w14:paraId="79B9BD70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roles(</w:t>
      </w:r>
      <w:proofErr w:type="spellStart"/>
      <w:r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>
        <w:rPr>
          <w:rFonts w:ascii="Times New Roman" w:hAnsi="Times New Roman" w:cs="Times New Roman"/>
          <w:sz w:val="24"/>
          <w:szCs w:val="24"/>
        </w:rPr>
        <w:t>role_name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VARCHAR(50));</w:t>
      </w:r>
      <w:r>
        <w:rPr>
          <w:rFonts w:ascii="Times New Roman" w:hAnsi="Times New Roman" w:cs="Times New Roman"/>
          <w:sz w:val="24"/>
          <w:szCs w:val="24"/>
        </w:rPr>
        <w:br/>
        <w:t>CREATE TABLE users(</w:t>
      </w:r>
      <w:proofErr w:type="spellStart"/>
      <w:r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VARCHAR(50),email VARCHAR(50),</w:t>
      </w:r>
      <w:proofErr w:type="spellStart"/>
      <w:r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INT);</w:t>
      </w:r>
      <w:r>
        <w:rPr>
          <w:rFonts w:ascii="Times New Roman" w:hAnsi="Times New Roman" w:cs="Times New Roman"/>
          <w:sz w:val="24"/>
          <w:szCs w:val="24"/>
        </w:rPr>
        <w:br/>
        <w:t>CREATE TABLE departments(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VARCHAR(50));</w:t>
      </w:r>
      <w:r>
        <w:rPr>
          <w:rFonts w:ascii="Times New Roman" w:hAnsi="Times New Roman" w:cs="Times New Roman"/>
          <w:sz w:val="24"/>
          <w:szCs w:val="24"/>
        </w:rPr>
        <w:br/>
        <w:t>CREATE TABLE employees(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INT,manager_id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INT,salary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DECIMAL(10,2));</w:t>
      </w:r>
      <w:r>
        <w:rPr>
          <w:rFonts w:ascii="Times New Roman" w:hAnsi="Times New Roman" w:cs="Times New Roman"/>
          <w:sz w:val="24"/>
          <w:szCs w:val="24"/>
        </w:rPr>
        <w:br/>
        <w:t>CREATE TABLE customers(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KEY,customer_name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VARCHAR(50),city VARCHAR(50));</w:t>
      </w:r>
      <w:r>
        <w:rPr>
          <w:rFonts w:ascii="Times New Roman" w:hAnsi="Times New Roman" w:cs="Times New Roman"/>
          <w:sz w:val="24"/>
          <w:szCs w:val="24"/>
        </w:rPr>
        <w:br/>
        <w:t>CREATE TABLE orders(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INT,order_date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DATE,total_amount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DECIMAL(10,2));</w:t>
      </w:r>
      <w:r>
        <w:rPr>
          <w:rFonts w:ascii="Times New Roman" w:hAnsi="Times New Roman" w:cs="Times New Roman"/>
          <w:sz w:val="24"/>
          <w:szCs w:val="24"/>
        </w:rPr>
        <w:br/>
        <w:t>CREATE TABLE accounts(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KEY,holder_name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VARCHAR(50),balance DECIMAL(10,2));</w:t>
      </w:r>
    </w:p>
    <w:p w14:paraId="04E05BF9" w14:textId="411D5E38" w:rsidR="00D66497" w:rsidRDefault="005B177A">
      <w:pPr>
        <w:rPr>
          <w:rFonts w:ascii="Times New Roman" w:hAnsi="Times New Roman" w:cs="Times New Roman"/>
          <w:sz w:val="24"/>
          <w:szCs w:val="24"/>
        </w:rPr>
      </w:pPr>
      <w:r w:rsidRPr="005B17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464EF" wp14:editId="1EDFD595">
            <wp:extent cx="5486400" cy="5440045"/>
            <wp:effectExtent l="0" t="0" r="0" b="8255"/>
            <wp:docPr id="14828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8431" w14:textId="57ECFB50" w:rsidR="00B13A1D" w:rsidRDefault="0048534C">
      <w:pPr>
        <w:rPr>
          <w:rFonts w:ascii="Times New Roman" w:hAnsi="Times New Roman" w:cs="Times New Roman"/>
          <w:sz w:val="24"/>
          <w:szCs w:val="24"/>
        </w:rPr>
      </w:pPr>
      <w:r w:rsidRPr="004853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72096D" wp14:editId="3D095877">
            <wp:extent cx="5486400" cy="5393690"/>
            <wp:effectExtent l="0" t="0" r="0" b="0"/>
            <wp:docPr id="19065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919C" w14:textId="67401FEB" w:rsidR="0048534C" w:rsidRDefault="00D8791C">
      <w:pPr>
        <w:rPr>
          <w:rFonts w:ascii="Times New Roman" w:hAnsi="Times New Roman" w:cs="Times New Roman"/>
          <w:sz w:val="24"/>
          <w:szCs w:val="24"/>
        </w:rPr>
      </w:pPr>
      <w:r w:rsidRPr="00D879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15703C" wp14:editId="4D0C5215">
            <wp:extent cx="5486400" cy="3449320"/>
            <wp:effectExtent l="0" t="0" r="0" b="0"/>
            <wp:docPr id="61366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8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7A94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Display employee names with their department names using INNER JOIN.</w:t>
      </w:r>
    </w:p>
    <w:p w14:paraId="185C7A93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employees e INNER JOIN departments d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2D9CAF8" w14:textId="4C01C568" w:rsidR="00D8791C" w:rsidRDefault="00CE6248">
      <w:pPr>
        <w:rPr>
          <w:rFonts w:ascii="Times New Roman" w:hAnsi="Times New Roman" w:cs="Times New Roman"/>
          <w:sz w:val="24"/>
          <w:szCs w:val="24"/>
        </w:rPr>
      </w:pPr>
      <w:r w:rsidRPr="00CE62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FF0D48" wp14:editId="19C4C799">
            <wp:extent cx="5486400" cy="5117465"/>
            <wp:effectExtent l="0" t="0" r="0" b="6985"/>
            <wp:docPr id="12496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814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Display all users with their assigned roles using LEFT JOIN.</w:t>
      </w:r>
    </w:p>
    <w:p w14:paraId="0F295678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>
        <w:rPr>
          <w:rFonts w:ascii="Times New Roman" w:hAnsi="Times New Roman" w:cs="Times New Roman"/>
          <w:sz w:val="24"/>
          <w:szCs w:val="24"/>
        </w:rPr>
        <w:t>,role_name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users u LEFT JOIN roles r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5BCCDFC" w14:textId="20F8BEA9" w:rsidR="00ED31C1" w:rsidRDefault="00ED31C1">
      <w:pPr>
        <w:rPr>
          <w:rFonts w:ascii="Times New Roman" w:hAnsi="Times New Roman" w:cs="Times New Roman"/>
          <w:sz w:val="24"/>
          <w:szCs w:val="24"/>
        </w:rPr>
      </w:pPr>
      <w:r w:rsidRPr="00ED31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B72081" wp14:editId="16F21961">
            <wp:extent cx="5486400" cy="4959350"/>
            <wp:effectExtent l="0" t="0" r="0" b="0"/>
            <wp:docPr id="11434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3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223" w14:textId="77777777" w:rsidR="00F30D95" w:rsidRDefault="00F30D95">
      <w:pPr>
        <w:rPr>
          <w:rFonts w:ascii="Times New Roman" w:hAnsi="Times New Roman" w:cs="Times New Roman"/>
          <w:sz w:val="24"/>
          <w:szCs w:val="24"/>
        </w:rPr>
      </w:pPr>
    </w:p>
    <w:p w14:paraId="3FE6ECD8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 Display all roles even if no users are assigned using RIGHT JOIN.</w:t>
      </w:r>
    </w:p>
    <w:p w14:paraId="1918FD9A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name,role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users u RIGHT JOIN roles r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E7449B1" w14:textId="1581AF74" w:rsidR="000444BC" w:rsidRDefault="000444BC">
      <w:pPr>
        <w:rPr>
          <w:rFonts w:ascii="Times New Roman" w:hAnsi="Times New Roman" w:cs="Times New Roman"/>
          <w:sz w:val="24"/>
          <w:szCs w:val="24"/>
        </w:rPr>
      </w:pPr>
      <w:r w:rsidRPr="000444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34BCC6" wp14:editId="55C8651C">
            <wp:extent cx="5486400" cy="3580765"/>
            <wp:effectExtent l="0" t="0" r="0" b="635"/>
            <wp:docPr id="2507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C55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 Simulate FULL OUTER JOIN in MySQL.</w:t>
      </w:r>
    </w:p>
    <w:p w14:paraId="32D6FC58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>
        <w:rPr>
          <w:rFonts w:ascii="Times New Roman" w:hAnsi="Times New Roman" w:cs="Times New Roman"/>
          <w:sz w:val="24"/>
          <w:szCs w:val="24"/>
        </w:rPr>
        <w:t>,role_name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users u LEFT JOIN roles r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UNION 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>
        <w:rPr>
          <w:rFonts w:ascii="Times New Roman" w:hAnsi="Times New Roman" w:cs="Times New Roman"/>
          <w:sz w:val="24"/>
          <w:szCs w:val="24"/>
        </w:rPr>
        <w:t>,role_name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users u RIGHT JOIN roles r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r.role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931CD00" w14:textId="26805588" w:rsidR="00A46AF8" w:rsidRDefault="00A46AF8">
      <w:pPr>
        <w:rPr>
          <w:rFonts w:ascii="Times New Roman" w:hAnsi="Times New Roman" w:cs="Times New Roman"/>
          <w:sz w:val="24"/>
          <w:szCs w:val="24"/>
        </w:rPr>
      </w:pPr>
      <w:r w:rsidRPr="00A46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DFF8D" wp14:editId="060E462A">
            <wp:extent cx="5486400" cy="2379345"/>
            <wp:effectExtent l="0" t="0" r="0" b="1905"/>
            <wp:docPr id="102347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72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925C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Q5. Display employee and manager names using SELF JOIN.</w:t>
      </w:r>
    </w:p>
    <w:p w14:paraId="774ABDD1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Employee,m.emp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 FROM employees e LEFT JOIN employees m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e.manager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m.emp_id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A6C3A06" w14:textId="2189CD4A" w:rsidR="00A46AF8" w:rsidRDefault="00311367">
      <w:pPr>
        <w:rPr>
          <w:rFonts w:ascii="Times New Roman" w:hAnsi="Times New Roman" w:cs="Times New Roman"/>
          <w:sz w:val="24"/>
          <w:szCs w:val="24"/>
        </w:rPr>
      </w:pPr>
      <w:r w:rsidRPr="003113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954F6C" wp14:editId="19943144">
            <wp:extent cx="5486400" cy="1529080"/>
            <wp:effectExtent l="0" t="0" r="0" b="0"/>
            <wp:docPr id="10614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4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F86F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 Display Order ID, Customer Name, City and Total Amount.</w:t>
      </w:r>
    </w:p>
    <w:p w14:paraId="68277763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o.order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id,customer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name,city</w:t>
      </w:r>
      <w:proofErr w:type="gramEnd"/>
      <w:r>
        <w:rPr>
          <w:rFonts w:ascii="Times New Roman" w:hAnsi="Times New Roman" w:cs="Times New Roman"/>
          <w:sz w:val="24"/>
          <w:szCs w:val="24"/>
        </w:rPr>
        <w:t>,total_amount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customers c JOIN orders o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203177E" w14:textId="2EBB7BB9" w:rsidR="00874BC4" w:rsidRDefault="00EE4D9E">
      <w:pPr>
        <w:rPr>
          <w:rFonts w:ascii="Times New Roman" w:hAnsi="Times New Roman" w:cs="Times New Roman"/>
          <w:sz w:val="24"/>
          <w:szCs w:val="24"/>
        </w:rPr>
      </w:pPr>
      <w:r w:rsidRPr="00EE4D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6347B" wp14:editId="67029C32">
            <wp:extent cx="5486400" cy="4466590"/>
            <wp:effectExtent l="0" t="0" r="0" b="0"/>
            <wp:docPr id="207617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1297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Q7. Find department-wise employee count, average salary and maximum salary.</w:t>
      </w:r>
    </w:p>
    <w:p w14:paraId="49020DD6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(*</w:t>
      </w:r>
      <w:proofErr w:type="gramStart"/>
      <w:r>
        <w:rPr>
          <w:rFonts w:ascii="Times New Roman" w:hAnsi="Times New Roman" w:cs="Times New Roman"/>
          <w:sz w:val="24"/>
          <w:szCs w:val="24"/>
        </w:rPr>
        <w:t>),AVG</w:t>
      </w:r>
      <w:proofErr w:type="gramEnd"/>
      <w:r>
        <w:rPr>
          <w:rFonts w:ascii="Times New Roman" w:hAnsi="Times New Roman" w:cs="Times New Roman"/>
          <w:sz w:val="24"/>
          <w:szCs w:val="24"/>
        </w:rPr>
        <w:t>(salary</w:t>
      </w:r>
      <w:proofErr w:type="gramStart"/>
      <w:r>
        <w:rPr>
          <w:rFonts w:ascii="Times New Roman" w:hAnsi="Times New Roman" w:cs="Times New Roman"/>
          <w:sz w:val="24"/>
          <w:szCs w:val="24"/>
        </w:rPr>
        <w:t>),MAX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(salary) FROM employees e JOIN departments d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BY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BC7CE1E" w14:textId="443C8860" w:rsidR="00874BC4" w:rsidRDefault="0058487D">
      <w:pPr>
        <w:rPr>
          <w:rFonts w:ascii="Times New Roman" w:hAnsi="Times New Roman" w:cs="Times New Roman"/>
          <w:sz w:val="24"/>
          <w:szCs w:val="24"/>
        </w:rPr>
      </w:pPr>
      <w:r w:rsidRPr="005848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48A709" wp14:editId="7656F085">
            <wp:extent cx="5486400" cy="3980180"/>
            <wp:effectExtent l="0" t="0" r="0" b="1270"/>
            <wp:docPr id="497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9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A28E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Q8. Display employees earning &gt;50000 in CSE.</w:t>
      </w:r>
    </w:p>
    <w:p w14:paraId="2E3E1D4B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name,salary</w:t>
      </w:r>
      <w:proofErr w:type="gramEnd"/>
      <w:r>
        <w:rPr>
          <w:rFonts w:ascii="Times New Roman" w:hAnsi="Times New Roman" w:cs="Times New Roman"/>
          <w:sz w:val="24"/>
          <w:szCs w:val="24"/>
        </w:rPr>
        <w:t>,dept_name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employees e JOIN departments d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salary&gt;50000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>='CSE';</w:t>
      </w:r>
    </w:p>
    <w:p w14:paraId="01201A0A" w14:textId="14B4FCBD" w:rsidR="0058487D" w:rsidRDefault="00133D4E">
      <w:pPr>
        <w:rPr>
          <w:rFonts w:ascii="Times New Roman" w:hAnsi="Times New Roman" w:cs="Times New Roman"/>
          <w:sz w:val="24"/>
          <w:szCs w:val="24"/>
        </w:rPr>
      </w:pPr>
      <w:r w:rsidRPr="00133D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09FEB" wp14:editId="2E70F45C">
            <wp:extent cx="5486400" cy="1846580"/>
            <wp:effectExtent l="0" t="0" r="0" b="1270"/>
            <wp:docPr id="786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0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9BE4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Q9. Display customer-wise total purchase in descending order.</w:t>
      </w:r>
    </w:p>
    <w:p w14:paraId="52C744E8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TotalPurchase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customers c JOIN orders o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BY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TotalPurchase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4E22EE83" w14:textId="140E187B" w:rsidR="00133D4E" w:rsidRDefault="00FC60C1">
      <w:pPr>
        <w:rPr>
          <w:rFonts w:ascii="Times New Roman" w:hAnsi="Times New Roman" w:cs="Times New Roman"/>
          <w:sz w:val="24"/>
          <w:szCs w:val="24"/>
        </w:rPr>
      </w:pPr>
      <w:r w:rsidRPr="00FC60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CDDB5B" wp14:editId="6505979C">
            <wp:extent cx="5486400" cy="4237990"/>
            <wp:effectExtent l="0" t="0" r="0" b="0"/>
            <wp:docPr id="3254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2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5245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Q10. Create Students, Courses, Faculty, Enrollments and display Student, Course, Faculty using joins.</w:t>
      </w:r>
    </w:p>
    <w:p w14:paraId="648000AC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name,course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name,faculty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students s JOIN enrollments e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 courses c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JOIN faculty f 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c.faculty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f.faculty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60B6E7F" w14:textId="4A20BEDB" w:rsidR="00FC60C1" w:rsidRDefault="00315381">
      <w:pPr>
        <w:rPr>
          <w:rFonts w:ascii="Times New Roman" w:hAnsi="Times New Roman" w:cs="Times New Roman"/>
          <w:sz w:val="24"/>
          <w:szCs w:val="24"/>
        </w:rPr>
      </w:pPr>
      <w:r w:rsidRPr="003153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6A70E" wp14:editId="6283B992">
            <wp:extent cx="4557155" cy="2057578"/>
            <wp:effectExtent l="0" t="0" r="0" b="0"/>
            <wp:docPr id="75630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0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269C" w14:textId="63ACE50D" w:rsidR="00315381" w:rsidRDefault="0037654F">
      <w:pPr>
        <w:rPr>
          <w:rFonts w:ascii="Times New Roman" w:hAnsi="Times New Roman" w:cs="Times New Roman"/>
          <w:sz w:val="24"/>
          <w:szCs w:val="24"/>
        </w:rPr>
      </w:pPr>
      <w:r w:rsidRPr="003765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C06C6" wp14:editId="65FCDF13">
            <wp:extent cx="4397121" cy="5875529"/>
            <wp:effectExtent l="0" t="0" r="3810" b="0"/>
            <wp:docPr id="1639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5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F030" w14:textId="1DD38892" w:rsidR="00491A05" w:rsidRDefault="00491A05">
      <w:pPr>
        <w:rPr>
          <w:rFonts w:ascii="Times New Roman" w:hAnsi="Times New Roman" w:cs="Times New Roman"/>
          <w:sz w:val="24"/>
          <w:szCs w:val="24"/>
        </w:rPr>
      </w:pPr>
      <w:r w:rsidRPr="00491A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AFEE9" wp14:editId="2782217D">
            <wp:extent cx="4961050" cy="960203"/>
            <wp:effectExtent l="0" t="0" r="0" b="0"/>
            <wp:docPr id="41433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33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1839" w14:textId="77777777" w:rsidR="0037654F" w:rsidRDefault="0037654F">
      <w:pPr>
        <w:rPr>
          <w:rFonts w:ascii="Times New Roman" w:hAnsi="Times New Roman" w:cs="Times New Roman"/>
          <w:sz w:val="24"/>
          <w:szCs w:val="24"/>
        </w:rPr>
      </w:pPr>
    </w:p>
    <w:p w14:paraId="1DA6BDFF" w14:textId="77777777" w:rsidR="00306F66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B: Transactions</w:t>
      </w:r>
    </w:p>
    <w:p w14:paraId="20D3AE9D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Q11. Insert a new account and COMMIT.</w:t>
      </w:r>
    </w:p>
    <w:p w14:paraId="73DE81BE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TRANSACTION; INSERT INTO accounts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VALUES(</w:t>
      </w:r>
      <w:proofErr w:type="gramEnd"/>
      <w:r>
        <w:rPr>
          <w:rFonts w:ascii="Times New Roman" w:hAnsi="Times New Roman" w:cs="Times New Roman"/>
          <w:sz w:val="24"/>
          <w:szCs w:val="24"/>
        </w:rPr>
        <w:t>104,'Anil',25000); COMMIT;</w:t>
      </w:r>
    </w:p>
    <w:p w14:paraId="5B4FA484" w14:textId="4A08ECAC" w:rsidR="00434384" w:rsidRDefault="00434384">
      <w:pPr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6C59DA" wp14:editId="7EBFD217">
            <wp:extent cx="4740051" cy="3589331"/>
            <wp:effectExtent l="0" t="0" r="3810" b="0"/>
            <wp:docPr id="3764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9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4584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Q12. Insert a record and ROLLBACK.</w:t>
      </w:r>
    </w:p>
    <w:p w14:paraId="1C8BBD96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TRANSACTION; INSERT INTO accounts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VALUES(</w:t>
      </w:r>
      <w:proofErr w:type="gramEnd"/>
      <w:r>
        <w:rPr>
          <w:rFonts w:ascii="Times New Roman" w:hAnsi="Times New Roman" w:cs="Times New Roman"/>
          <w:sz w:val="24"/>
          <w:szCs w:val="24"/>
        </w:rPr>
        <w:t>105,'Ravi',10000); ROLLBACK;</w:t>
      </w:r>
    </w:p>
    <w:p w14:paraId="2EFE8A88" w14:textId="2D7A9857" w:rsidR="00434384" w:rsidRDefault="008643DD">
      <w:pPr>
        <w:rPr>
          <w:rFonts w:ascii="Times New Roman" w:hAnsi="Times New Roman" w:cs="Times New Roman"/>
          <w:sz w:val="24"/>
          <w:szCs w:val="24"/>
        </w:rPr>
      </w:pPr>
      <w:r w:rsidRPr="008643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330929" wp14:editId="67F355A4">
            <wp:extent cx="5220152" cy="5387807"/>
            <wp:effectExtent l="0" t="0" r="0" b="3810"/>
            <wp:docPr id="3459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90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D4CC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Q13. Transfer ₹5000 from Account 101 to 102.</w:t>
      </w:r>
    </w:p>
    <w:p w14:paraId="46945D84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TRANSACTION; UPDATE accounts SET balance=balance-5000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=101; UPDATE accounts SET balance=balance+5000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>=102; COMMIT;</w:t>
      </w:r>
    </w:p>
    <w:p w14:paraId="32D27E35" w14:textId="3DD0BAE9" w:rsidR="000112CD" w:rsidRDefault="008B340B">
      <w:pPr>
        <w:rPr>
          <w:rFonts w:ascii="Times New Roman" w:hAnsi="Times New Roman" w:cs="Times New Roman"/>
          <w:sz w:val="24"/>
          <w:szCs w:val="24"/>
        </w:rPr>
      </w:pPr>
      <w:r w:rsidRPr="008B3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9F4AE0" wp14:editId="6E4C6715">
            <wp:extent cx="5486400" cy="5410200"/>
            <wp:effectExtent l="0" t="0" r="0" b="0"/>
            <wp:docPr id="11116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7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6EC3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Q14. Simulate failed transaction and rollback.</w:t>
      </w:r>
    </w:p>
    <w:p w14:paraId="24AA1891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TRANSACTION; UPDATE accounts SET balance=balance-3000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=101; UPDATE accounts SET balance=balance+3000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>=999; ROLLBACK;</w:t>
      </w:r>
    </w:p>
    <w:p w14:paraId="2E76853C" w14:textId="375801F0" w:rsidR="008B340B" w:rsidRDefault="001D29CF">
      <w:pPr>
        <w:rPr>
          <w:rFonts w:ascii="Times New Roman" w:hAnsi="Times New Roman" w:cs="Times New Roman"/>
          <w:sz w:val="24"/>
          <w:szCs w:val="24"/>
        </w:rPr>
      </w:pPr>
      <w:r w:rsidRPr="001D29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4F2F9A" wp14:editId="1A9C3286">
            <wp:extent cx="5486400" cy="5343525"/>
            <wp:effectExtent l="0" t="0" r="0" b="9525"/>
            <wp:docPr id="39685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59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178" w14:textId="77777777" w:rsidR="00306F6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Q15. Demonstrate SAVEPOINT.</w:t>
      </w:r>
    </w:p>
    <w:p w14:paraId="59DF844F" w14:textId="77777777" w:rsidR="00306F6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TRANSACTION; UPDATE accounts SET balance=balance+2000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=101; SAVEPOINT s1; UPDATE accounts SET balance=balance-1000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>
        <w:rPr>
          <w:rFonts w:ascii="Times New Roman" w:hAnsi="Times New Roman" w:cs="Times New Roman"/>
          <w:sz w:val="24"/>
          <w:szCs w:val="24"/>
        </w:rPr>
        <w:t>=101; ROLLBACK TO s1; COMMIT;</w:t>
      </w:r>
    </w:p>
    <w:p w14:paraId="586C4C5D" w14:textId="64BE5A37" w:rsidR="001D29CF" w:rsidRDefault="00B12FBF">
      <w:pPr>
        <w:rPr>
          <w:rFonts w:ascii="Times New Roman" w:hAnsi="Times New Roman" w:cs="Times New Roman"/>
          <w:sz w:val="24"/>
          <w:szCs w:val="24"/>
        </w:rPr>
      </w:pPr>
      <w:r w:rsidRPr="00B12F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97D774" wp14:editId="2A879564">
            <wp:extent cx="5486400" cy="5901055"/>
            <wp:effectExtent l="0" t="0" r="0" b="4445"/>
            <wp:docPr id="6742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16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9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19FB" w14:textId="77777777" w:rsidR="005D627A" w:rsidRDefault="005D627A">
      <w:pPr>
        <w:spacing w:line="240" w:lineRule="auto"/>
      </w:pPr>
      <w:r>
        <w:separator/>
      </w:r>
    </w:p>
  </w:endnote>
  <w:endnote w:type="continuationSeparator" w:id="0">
    <w:p w14:paraId="5BC8632B" w14:textId="77777777" w:rsidR="005D627A" w:rsidRDefault="005D6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B993" w14:textId="77777777" w:rsidR="005D627A" w:rsidRDefault="005D627A">
      <w:pPr>
        <w:spacing w:after="0"/>
      </w:pPr>
      <w:r>
        <w:separator/>
      </w:r>
    </w:p>
  </w:footnote>
  <w:footnote w:type="continuationSeparator" w:id="0">
    <w:p w14:paraId="1F9984EE" w14:textId="77777777" w:rsidR="005D627A" w:rsidRDefault="005D62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95644017">
    <w:abstractNumId w:val="5"/>
  </w:num>
  <w:num w:numId="2" w16cid:durableId="1268582151">
    <w:abstractNumId w:val="3"/>
  </w:num>
  <w:num w:numId="3" w16cid:durableId="1850370267">
    <w:abstractNumId w:val="2"/>
  </w:num>
  <w:num w:numId="4" w16cid:durableId="638801742">
    <w:abstractNumId w:val="4"/>
  </w:num>
  <w:num w:numId="5" w16cid:durableId="2132627319">
    <w:abstractNumId w:val="1"/>
  </w:num>
  <w:num w:numId="6" w16cid:durableId="143373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CD"/>
    <w:rsid w:val="00034616"/>
    <w:rsid w:val="000444BC"/>
    <w:rsid w:val="0006063C"/>
    <w:rsid w:val="000C4958"/>
    <w:rsid w:val="00133D4E"/>
    <w:rsid w:val="0015074B"/>
    <w:rsid w:val="001D29CF"/>
    <w:rsid w:val="0029639D"/>
    <w:rsid w:val="00306F66"/>
    <w:rsid w:val="00311367"/>
    <w:rsid w:val="00315381"/>
    <w:rsid w:val="00326F90"/>
    <w:rsid w:val="0037654F"/>
    <w:rsid w:val="00434384"/>
    <w:rsid w:val="00475E5C"/>
    <w:rsid w:val="0048534C"/>
    <w:rsid w:val="00491A05"/>
    <w:rsid w:val="0058487D"/>
    <w:rsid w:val="005B177A"/>
    <w:rsid w:val="005D627A"/>
    <w:rsid w:val="008643DD"/>
    <w:rsid w:val="008714D5"/>
    <w:rsid w:val="00874BC4"/>
    <w:rsid w:val="008B340B"/>
    <w:rsid w:val="008C4955"/>
    <w:rsid w:val="00A13DB0"/>
    <w:rsid w:val="00A46AF8"/>
    <w:rsid w:val="00AA1D8D"/>
    <w:rsid w:val="00B12FBF"/>
    <w:rsid w:val="00B13A1D"/>
    <w:rsid w:val="00B47730"/>
    <w:rsid w:val="00CB0664"/>
    <w:rsid w:val="00CE6248"/>
    <w:rsid w:val="00D66497"/>
    <w:rsid w:val="00D8791C"/>
    <w:rsid w:val="00ED31C1"/>
    <w:rsid w:val="00EE4D9E"/>
    <w:rsid w:val="00F30D95"/>
    <w:rsid w:val="00FC60C1"/>
    <w:rsid w:val="00FC693F"/>
    <w:rsid w:val="00FF5821"/>
    <w:rsid w:val="372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9F7EF"/>
  <w14:defaultImageDpi w14:val="300"/>
  <w15:docId w15:val="{54408E9C-24ED-49C4-8EF0-88543676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16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vaishureddyg0123@outlook.com</cp:lastModifiedBy>
  <cp:revision>29</cp:revision>
  <dcterms:created xsi:type="dcterms:W3CDTF">2026-08-03T11:47:00Z</dcterms:created>
  <dcterms:modified xsi:type="dcterms:W3CDTF">2026-09-19T03:37:00Z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ABAAA141083E4F4CB3334B78C1CCC0EA_12</vt:lpwstr>
  </property>
</Properties>
</file>